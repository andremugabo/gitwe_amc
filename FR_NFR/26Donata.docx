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B37C8">
      <w:pPr>
        <w:spacing w:line="360" w:lineRule="auto"/>
        <w:jc w:val="center"/>
      </w:pPr>
      <w:r>
        <w:rPr>
          <w:rFonts w:ascii="Times New Roman" w:hAnsi="Times New Roman"/>
          <w:b/>
          <w:sz w:val="28"/>
        </w:rPr>
        <w:t>Integrated Digital Platform for Church Administration and Records Management (Gitwe AMC)</w:t>
      </w:r>
    </w:p>
    <w:p w14:paraId="43CBD60C">
      <w:pPr>
        <w:spacing w:line="360" w:lineRule="auto"/>
      </w:pPr>
      <w:r>
        <w:rPr>
          <w:rFonts w:ascii="Times New Roman" w:hAnsi="Times New Roman"/>
          <w:b/>
          <w:sz w:val="24"/>
        </w:rPr>
        <w:t>1. Project Overview</w:t>
      </w:r>
    </w:p>
    <w:p w14:paraId="7E73FF2D">
      <w:pPr>
        <w:spacing w:line="360" w:lineRule="auto"/>
        <w:jc w:val="both"/>
      </w:pPr>
      <w:r>
        <w:t>Church and institutional administration often relies on manual record keeping, making it difficult to manage member data, generate reports, and support decision-making. Paper-based systems are inefficient, prone to loss, and limit accessibility of important information.</w:t>
      </w:r>
      <w:r>
        <w:br w:type="textWrapping"/>
      </w:r>
      <w:r>
        <w:br w:type="textWrapping"/>
      </w:r>
      <w:r>
        <w:t>This project proposes the development of an Integrated Digital Platform for Gitwe Adventist Ministerial Center to manage records, reports, and administrative activities. The system will digitize member information, church activities, and reporting processes, providing a centralized platform for efficient data management and retrieval.</w:t>
      </w:r>
      <w:r>
        <w:br w:type="textWrapping"/>
      </w:r>
      <w:r>
        <w:br w:type="textWrapping"/>
      </w:r>
      <w:r>
        <w:t>The platform will enhance administrative efficiency, improve data accuracy, and support informed decision-making through real-time access to organized information.</w:t>
      </w:r>
    </w:p>
    <w:p w14:paraId="7E90C571">
      <w:pPr>
        <w:spacing w:line="360" w:lineRule="auto"/>
      </w:pPr>
      <w:r>
        <w:rPr>
          <w:rFonts w:ascii="Times New Roman" w:hAnsi="Times New Roman"/>
          <w:b/>
          <w:sz w:val="24"/>
        </w:rPr>
        <w:t>2. Problem Statement</w:t>
      </w:r>
    </w:p>
    <w:p w14:paraId="59781BE2">
      <w:pPr>
        <w:spacing w:line="360" w:lineRule="auto"/>
        <w:jc w:val="both"/>
      </w:pPr>
      <w:r>
        <w:t>Many church institutions still rely on manual record-keeping systems, which makes it difficult to store, retrieve, and analyze information effectively. Paper-based records are vulnerable to damage, loss, and inconsistencies, leading to inefficiencies in administration and reporting.</w:t>
      </w:r>
      <w:r>
        <w:br w:type="textWrapping"/>
      </w:r>
      <w:r>
        <w:br w:type="textWrapping"/>
      </w:r>
      <w:r>
        <w:t>There is a need for a digital system that can centralize data, automate reporting, and support efficient management of church activities and records.</w:t>
      </w:r>
    </w:p>
    <w:p w14:paraId="114CE8E4">
      <w:pPr>
        <w:spacing w:line="360" w:lineRule="auto"/>
      </w:pPr>
      <w:r>
        <w:rPr>
          <w:rFonts w:ascii="Times New Roman" w:hAnsi="Times New Roman"/>
          <w:b/>
          <w:sz w:val="24"/>
        </w:rPr>
        <w:t>3. General Objective</w:t>
      </w:r>
    </w:p>
    <w:p w14:paraId="7FD3D132">
      <w:pPr>
        <w:spacing w:line="360" w:lineRule="auto"/>
        <w:jc w:val="both"/>
      </w:pPr>
      <w:r>
        <w:t>To design and implement an integrated digital platform that digitizes church records and supports efficient administration and reporting processes.</w:t>
      </w:r>
    </w:p>
    <w:p w14:paraId="37C5ADAC">
      <w:pPr>
        <w:spacing w:line="360" w:lineRule="auto"/>
      </w:pPr>
      <w:r>
        <w:rPr>
          <w:rFonts w:ascii="Times New Roman" w:hAnsi="Times New Roman"/>
          <w:b/>
          <w:sz w:val="24"/>
        </w:rPr>
        <w:t>4. Specific Objectives</w:t>
      </w:r>
    </w:p>
    <w:p w14:paraId="311849BA">
      <w:pPr>
        <w:spacing w:line="360" w:lineRule="auto"/>
        <w:jc w:val="left"/>
      </w:pPr>
      <w:r>
        <w:t>• To develop a centralized database for church members and records.</w:t>
      </w:r>
      <w:r>
        <w:br w:type="textWrapping"/>
      </w:r>
      <w:r>
        <w:t>• To design a system for digital record entry and management.</w:t>
      </w:r>
      <w:r>
        <w:br w:type="textWrapping"/>
      </w:r>
      <w:r>
        <w:t>• To implement automated reporting tools for church activities.</w:t>
      </w:r>
      <w:r>
        <w:br w:type="textWrapping"/>
      </w:r>
      <w:r>
        <w:t>• To develop a dashboard for administrative decision-making.</w:t>
      </w:r>
      <w:r>
        <w:br w:type="textWrapping"/>
      </w:r>
      <w:r>
        <w:t>• To ensure secure storage and access to sensitive information.</w:t>
      </w:r>
      <w:r>
        <w:br w:type="textWrapping"/>
      </w:r>
      <w:r>
        <w:t>• To improve data retrieval and record management efficiency.</w:t>
      </w:r>
    </w:p>
    <w:p w14:paraId="316F611D">
      <w:pPr>
        <w:spacing w:line="360" w:lineRule="auto"/>
      </w:pPr>
      <w:r>
        <w:rPr>
          <w:rFonts w:ascii="Times New Roman" w:hAnsi="Times New Roman"/>
          <w:b/>
          <w:sz w:val="24"/>
        </w:rPr>
        <w:t>5. Proposed System Modules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69204890">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1AC70BA">
            <w:r>
              <w:t>No</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08C60D84">
            <w:r>
              <w:t>Module</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65B32977">
            <w:r>
              <w:t>Detailed Description</w:t>
            </w:r>
          </w:p>
        </w:tc>
      </w:tr>
      <w:tr w14:paraId="7042D6E6">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B456C5F">
            <w:r>
              <w:t>1</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4761090C">
            <w:r>
              <w:t>Member Management Module</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6FCDDA22">
            <w:r>
              <w:t>Stores and manages member profiles including personal data, attendance, and participation.</w:t>
            </w:r>
          </w:p>
        </w:tc>
      </w:tr>
      <w:tr w14:paraId="018B80B0">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D3E634A">
            <w:r>
              <w:t>2</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6D148115">
            <w:r>
              <w:t>Records Digitization Module</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6055DF17">
            <w:r>
              <w:t>Converts paper-based records into digital format and maintains structured storage.</w:t>
            </w:r>
          </w:p>
        </w:tc>
      </w:tr>
      <w:tr w14:paraId="43E9DD60">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7FF02C21">
            <w:r>
              <w:t>3</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4B7CEDD1">
            <w:r>
              <w:t>Reporting Module</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B63D0F9">
            <w:r>
              <w:t>Generates reports on membership, activities, and church performance.</w:t>
            </w:r>
          </w:p>
        </w:tc>
      </w:tr>
      <w:tr w14:paraId="7F84C6D5">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A6B3B73">
            <w:r>
              <w:t>4</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17C8B493">
            <w:r>
              <w:t>Administration Dashboard</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4BE9D1D">
            <w:r>
              <w:t>Provides real-time insights and summaries for decision-making.</w:t>
            </w:r>
          </w:p>
        </w:tc>
      </w:tr>
      <w:tr w14:paraId="70F75E90">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448C5BAE">
            <w:r>
              <w:t>5</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7283222">
            <w:r>
              <w:t>Document Management Module</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38D0F005">
            <w:r>
              <w:t>Stores and organizes official documents and reports.</w:t>
            </w:r>
          </w:p>
        </w:tc>
      </w:tr>
      <w:tr w14:paraId="4BFC8E00">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9149680">
            <w:r>
              <w:t>6</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60C5B029">
            <w:r>
              <w:t>Security &amp; Access Control Module</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14C7F70E">
            <w:r>
              <w:t>Manages authentication and ensures secure data access.</w:t>
            </w:r>
          </w:p>
        </w:tc>
      </w:tr>
      <w:tr w14:paraId="52E0AF9F">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B373B47">
            <w:r>
              <w:t>7</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0C2D7093">
            <w:r>
              <w:t>Search &amp; Retrieval Module</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34F8FBA3">
            <w:r>
              <w:t>Allows quick retrieval of records using filters and search functions.</w:t>
            </w:r>
          </w:p>
        </w:tc>
      </w:tr>
      <w:tr w14:paraId="023D77F3">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D751BA7">
            <w:r>
              <w:t>8</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0E366821">
            <w:r>
              <w:t>Backup &amp; Recovery Module</w:t>
            </w:r>
          </w:p>
        </w:tc>
        <w:tc>
          <w:tcPr>
            <w:tcW w:w="2880"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4C2AA1AB">
            <w:r>
              <w:t>Ensures data backup and recovery to prevent data loss.</w:t>
            </w:r>
          </w:p>
        </w:tc>
      </w:tr>
    </w:tbl>
    <w:p w14:paraId="70C9E35E">
      <w:pPr>
        <w:spacing w:line="360" w:lineRule="auto"/>
      </w:pPr>
      <w:r>
        <w:rPr>
          <w:rFonts w:ascii="Times New Roman" w:hAnsi="Times New Roman"/>
          <w:b/>
          <w:sz w:val="24"/>
        </w:rPr>
        <w:t>6. Expected Outputs</w:t>
      </w:r>
    </w:p>
    <w:p w14:paraId="0790DC1F">
      <w:pPr>
        <w:spacing w:line="360" w:lineRule="auto"/>
        <w:jc w:val="left"/>
      </w:pPr>
      <w:bookmarkStart w:id="0" w:name="_GoBack"/>
      <w:r>
        <w:t>• Digital church administration system</w:t>
      </w:r>
      <w:r>
        <w:br w:type="textWrapping"/>
      </w:r>
      <w:r>
        <w:t>• Centralized records management platform</w:t>
      </w:r>
      <w:r>
        <w:br w:type="textWrapping"/>
      </w:r>
      <w:r>
        <w:t>• Automated reporting tools</w:t>
      </w:r>
      <w:r>
        <w:br w:type="textWrapping"/>
      </w:r>
      <w:r>
        <w:t>• Administrative dashboard</w:t>
      </w:r>
      <w:r>
        <w:br w:type="textWrapping"/>
      </w:r>
      <w:r>
        <w:t>• Secure document storage system</w:t>
      </w:r>
    </w:p>
    <w:bookmarkEnd w:id="0"/>
    <w:p w14:paraId="6A854B7E">
      <w:pPr>
        <w:spacing w:line="360" w:lineRule="auto"/>
      </w:pPr>
      <w:r>
        <w:rPr>
          <w:rFonts w:ascii="Times New Roman" w:hAnsi="Times New Roman"/>
          <w:b/>
          <w:sz w:val="24"/>
        </w:rPr>
        <w:t>7. Expected Impact</w:t>
      </w:r>
    </w:p>
    <w:p w14:paraId="48883199">
      <w:pPr>
        <w:spacing w:line="360" w:lineRule="auto"/>
        <w:jc w:val="both"/>
      </w:pPr>
      <w:r>
        <w:t>The system will improve efficiency in church administration, enhance data accuracy, support better decision-making, reduce reliance on paper records, and ensure secure and organized information management.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9B1E39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princeishimwe</cp:lastModifiedBy>
  <dcterms:modified xsi:type="dcterms:W3CDTF">2026-03-17T12:02:17Z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BBA63D4B1D8495CFA926B9699BF5DAE5_42</vt:lpwstr>
  </property>
</Properties>
</file>